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1756FA">
      <w:pPr>
        <w:spacing w:before="0" w:after="80"/>
        <w:jc w:val="center"/>
      </w:pPr>
      <w:r>
        <w:rPr>
          <w:rFonts w:ascii="Times New Roman" w:hAnsi="Times New Roman"/>
          <w:b/>
          <w:i w:val="0"/>
          <w:sz w:val="32"/>
        </w:rPr>
        <w:t>Weekly Progress Report</w:t>
      </w:r>
    </w:p>
    <w:p w14:paraId="1B4AF840">
      <w:pPr>
        <w:spacing w:after="240"/>
      </w:pPr>
      <w:r>
        <w:rPr>
          <w:rFonts w:ascii="Times New Roman" w:hAnsi="Times New Roman"/>
          <w:b/>
          <w:i/>
          <w:sz w:val="22"/>
        </w:rPr>
        <w:t xml:space="preserve">Project: </w:t>
      </w:r>
      <w:r>
        <w:rPr>
          <w:rFonts w:ascii="Times New Roman" w:hAnsi="Times New Roman"/>
          <w:b w:val="0"/>
          <w:i/>
          <w:sz w:val="22"/>
        </w:rPr>
        <w:t>Customer churn prediction using XGBoost with a 2×4 factorial design (fixed vs. category-level dynamic labeling × four model updating strategies), applied to SME retail transaction data from the Kingdee platform.</w:t>
      </w:r>
      <w:r>
        <w:rPr>
          <w:rFonts w:ascii="Times New Roman" w:hAnsi="Times New Roman"/>
          <w:b w:val="0"/>
          <w:i/>
          <w:sz w:val="22"/>
        </w:rPr>
        <w:br w:type="textWrapping"/>
      </w:r>
      <w:r>
        <w:rPr>
          <w:rFonts w:ascii="Times New Roman" w:hAnsi="Times New Roman"/>
          <w:b/>
          <w:i/>
          <w:sz w:val="22"/>
        </w:rPr>
        <w:t xml:space="preserve">This week's focus: </w:t>
      </w:r>
      <w:r>
        <w:rPr>
          <w:rFonts w:ascii="Times New Roman" w:hAnsi="Times New Roman"/>
          <w:b w:val="0"/>
          <w:i/>
          <w:sz w:val="22"/>
        </w:rPr>
        <w:t>Preparing the experimental infrastructure temporal split, drift-monitoring baselines, and a consolidated preprocessing record so that Phase 2 can begin without revisiting any preprocessing decisions.</w:t>
      </w:r>
      <w:r>
        <w:rPr>
          <w:rFonts w:ascii="Times New Roman" w:hAnsi="Times New Roman"/>
          <w:b w:val="0"/>
          <w:i/>
          <w:sz w:val="22"/>
        </w:rPr>
        <w:br w:type="textWrapping"/>
      </w:r>
      <w:r>
        <w:rPr>
          <w:rFonts w:ascii="Times New Roman" w:hAnsi="Times New Roman"/>
          <w:b/>
          <w:i/>
          <w:sz w:val="22"/>
        </w:rPr>
        <w:t xml:space="preserve">Date: </w:t>
      </w:r>
      <w:r>
        <w:rPr>
          <w:rFonts w:ascii="Times New Roman" w:hAnsi="Times New Roman"/>
          <w:b w:val="0"/>
          <w:i/>
          <w:sz w:val="22"/>
        </w:rPr>
        <w:t xml:space="preserve">Week of </w:t>
      </w:r>
      <w:r>
        <w:rPr>
          <w:rFonts w:hint="eastAsia" w:ascii="Times New Roman" w:hAnsi="Times New Roman" w:eastAsia="SimSun"/>
          <w:b w:val="0"/>
          <w:i/>
          <w:sz w:val="22"/>
          <w:lang w:val="en-US" w:eastAsia="zh-CN"/>
        </w:rPr>
        <w:t>August 16</w:t>
      </w:r>
      <w:r>
        <w:rPr>
          <w:rFonts w:ascii="Times New Roman" w:hAnsi="Times New Roman"/>
          <w:b w:val="0"/>
          <w:i/>
          <w:sz w:val="22"/>
        </w:rPr>
        <w:t>, 2026</w:t>
      </w:r>
      <w:bookmarkStart w:id="0" w:name="_GoBack"/>
      <w:bookmarkEnd w:id="0"/>
    </w:p>
    <w:p w14:paraId="7E6AA0D6">
      <w:pPr>
        <w:pStyle w:val="2"/>
        <w:rPr>
          <w:rFonts w:hint="default"/>
          <w:lang w:val="vi-VN"/>
        </w:rPr>
      </w:pPr>
      <w:r>
        <w:rPr>
          <w:rFonts w:ascii="Times New Roman" w:hAnsi="Times New Roman"/>
          <w:color w:val="000000"/>
        </w:rPr>
        <w:t xml:space="preserve">1. </w:t>
      </w:r>
      <w:r>
        <w:rPr>
          <w:rFonts w:hint="default" w:ascii="Times New Roman" w:hAnsi="Times New Roman"/>
          <w:color w:val="000000"/>
          <w:lang w:val="vi-VN"/>
        </w:rPr>
        <w:t>Target</w:t>
      </w:r>
    </w:p>
    <w:p w14:paraId="0335A86D">
      <w:pPr>
        <w:spacing w:before="0" w:after="120"/>
        <w:ind w:firstLine="720"/>
      </w:pPr>
      <w:r>
        <w:rPr>
          <w:rFonts w:hint="default" w:ascii="Times New Roman" w:hAnsi="Times New Roman"/>
          <w:b w:val="0"/>
          <w:i w:val="0"/>
          <w:sz w:val="24"/>
        </w:rPr>
        <w:t>A validated dataset of 6,340,667 customer-batch observations with 25 features and dual churn labels (L1 fixed, L2 category-level dynamic) spanning 20 monthly batches was generated via steps 3–6. The dataset is ready, but three preparation questions must be answered before the 2x4 factorial experiment can begin. In order to prevent the model from training on labels whose observation window has not yet closed, the prequential protocol first necessitates a temporal split that assigns batches to training or evaluation roles and imposes a label-maturity rule. Second, in order to detect distributional shifts at each evaluation point, the S4 technique (drift-triggered retraining) requires precomputed PSI references, which necessitates identifying the most important features.</w:t>
      </w:r>
      <w:r>
        <w:rPr>
          <w:rFonts w:ascii="Times New Roman" w:hAnsi="Times New Roman"/>
          <w:b w:val="0"/>
          <w:i w:val="0"/>
          <w:sz w:val="24"/>
        </w:rPr>
        <w:t>Third, the thesis methodology chapter requires a single reproducibility record tracing every preprocessing decision back to its data-driven justification.</w:t>
      </w:r>
    </w:p>
    <w:p w14:paraId="6B3EBED3">
      <w:pPr>
        <w:pStyle w:val="2"/>
      </w:pPr>
      <w:r>
        <w:rPr>
          <w:rFonts w:ascii="Times New Roman" w:hAnsi="Times New Roman"/>
          <w:color w:val="000000"/>
        </w:rPr>
        <w:t>2. Train/Evaluation Split</w:t>
      </w:r>
    </w:p>
    <w:p w14:paraId="7C96C20D">
      <w:pPr>
        <w:spacing w:before="0" w:after="120"/>
        <w:ind w:firstLine="720"/>
      </w:pPr>
      <w:r>
        <w:rPr>
          <w:rFonts w:hint="eastAsia" w:ascii="Times New Roman" w:hAnsi="Times New Roman" w:eastAsia="SimSun"/>
          <w:b w:val="0"/>
          <w:i w:val="0"/>
          <w:sz w:val="24"/>
          <w:lang w:val="en-US" w:eastAsia="zh-CN"/>
        </w:rPr>
        <w:t>T</w:t>
      </w:r>
      <w:r>
        <w:rPr>
          <w:rFonts w:ascii="Times New Roman" w:hAnsi="Times New Roman"/>
          <w:b w:val="0"/>
          <w:i w:val="0"/>
          <w:sz w:val="24"/>
        </w:rPr>
        <w:t>he 20 monthly batches</w:t>
      </w:r>
      <w:r>
        <w:rPr>
          <w:rFonts w:hint="eastAsia" w:ascii="Times New Roman" w:hAnsi="Times New Roman" w:eastAsia="SimSun"/>
          <w:b w:val="0"/>
          <w:i w:val="0"/>
          <w:sz w:val="24"/>
          <w:lang w:val="en-US" w:eastAsia="zh-CN"/>
        </w:rPr>
        <w:t xml:space="preserve"> </w:t>
      </w:r>
      <w:r>
        <w:rPr>
          <w:rFonts w:hint="default" w:ascii="Times New Roman" w:hAnsi="Times New Roman" w:eastAsia="SimSun"/>
          <w:b w:val="0"/>
          <w:i w:val="0"/>
          <w:sz w:val="24"/>
          <w:lang w:val="vi-VN" w:eastAsia="zh-CN"/>
        </w:rPr>
        <w:t>partitioned</w:t>
      </w:r>
      <w:r>
        <w:rPr>
          <w:rFonts w:ascii="Times New Roman" w:hAnsi="Times New Roman"/>
          <w:b w:val="0"/>
          <w:i w:val="0"/>
          <w:sz w:val="24"/>
        </w:rPr>
        <w:t xml:space="preserve"> into an initial-training period and a prequential evaluation period, then computed the date at which each batch's labels become fully observable under each labeling scheme.</w:t>
      </w:r>
    </w:p>
    <w:p w14:paraId="222FE3B0">
      <w:pPr>
        <w:spacing w:before="0" w:after="120"/>
        <w:ind w:firstLine="720"/>
      </w:pPr>
      <w:r>
        <w:rPr>
          <w:rFonts w:ascii="Times New Roman" w:hAnsi="Times New Roman"/>
          <w:b w:val="0"/>
          <w:i w:val="0"/>
          <w:sz w:val="24"/>
        </w:rPr>
        <w:t>The factorial experiment uses a prequential (test-then-train) protocol: at each monthly evaluation point, the model predicts on the current batch before incorporating it into training. This requires a clean temporal boundary between initial training and evaluation. More subtly, L1 and L2 have different label windows (30 days vs. up to 90 days), so a batch that is 'closed' for L1 may still have unobserved L2 labels training on it would constitute label leakage.</w:t>
      </w:r>
    </w:p>
    <w:p w14:paraId="791B8DC3">
      <w:pPr>
        <w:spacing w:before="0" w:after="120"/>
        <w:ind w:firstLine="720"/>
      </w:pPr>
      <w:r>
        <w:rPr>
          <w:rFonts w:ascii="Times New Roman" w:hAnsi="Times New Roman"/>
          <w:b w:val="0"/>
          <w:i w:val="0"/>
          <w:sz w:val="24"/>
        </w:rPr>
        <w:t>The split places the first evaluation point at 2025-04-01, yielding 8 initial-training batches (2024-08-01 to 2025-03-01) and 12 evaluation batches (2025-04-01 to 2026-03-01), covering one full year of monthly evaluation.</w:t>
      </w:r>
    </w:p>
    <w:p w14:paraId="694D7204">
      <w:pPr>
        <w:spacing w:before="0" w:after="120"/>
        <w:ind w:firstLine="720"/>
      </w:pPr>
      <w:r>
        <w:rPr>
          <w:rFonts w:ascii="Times New Roman" w:hAnsi="Times New Roman"/>
          <w:b w:val="0"/>
          <w:i w:val="0"/>
          <w:sz w:val="24"/>
        </w:rPr>
        <w:t>The label-maturity rule reveals an important asymmetry between the two schemes. For L1, all 8 initial-training batches are usable at the first evaluation point because every L1 label window (fixed at 30 days) closes by 2025-03-31, before the evaluation begins. For L2, only 6 of the 8 are usable: the two latest training batches (2025-02-01 and 2025-03-01) have L2 label windows that close at 2025-04-19 and 2025-05-21, respectively both after the first evaluation point. L2 therefore trains its initial model on fewer batches than L1, which is by design: under the prequential protocol, labels are revealed only after the full label window closes, and L2's category-level windows can extend up to 90 days. Phase-2 code must select training batches via the usable_batches() function or the per-scheme maturity flags in train_eval_split.csv, never via the role column alone.</w:t>
      </w:r>
    </w:p>
    <w:p w14:paraId="63C32666">
      <w:pPr>
        <w:spacing w:before="0" w:after="120"/>
        <w:ind w:firstLine="720"/>
      </w:pPr>
      <w:r>
        <w:rPr>
          <w:rFonts w:ascii="Times New Roman" w:hAnsi="Times New Roman"/>
          <w:b w:val="0"/>
          <w:i w:val="0"/>
          <w:sz w:val="24"/>
        </w:rPr>
        <w:t>This step produced two output files. train_eval_split.csv records the prediction point, role, L1 and L2 label-close dates, maturity flags, and row counts for all 20 batches. experiment_config.json snapshots all experiment constants split boundaries, PSI and AUC thresholds, the feature list, and provisional XGBoost hyperparameters in a single reproducibility artifact.</w:t>
      </w:r>
    </w:p>
    <w:p w14:paraId="08B4215A">
      <w:pPr>
        <w:pStyle w:val="2"/>
      </w:pPr>
      <w:r>
        <w:rPr>
          <w:rFonts w:ascii="Times New Roman" w:hAnsi="Times New Roman"/>
          <w:color w:val="000000"/>
        </w:rPr>
        <w:t xml:space="preserve">3. Drift-Monitoring Baselines </w:t>
      </w:r>
    </w:p>
    <w:p w14:paraId="15B099F8">
      <w:pPr>
        <w:spacing w:before="0" w:after="120"/>
        <w:ind w:firstLine="720"/>
      </w:pPr>
      <w:r>
        <w:rPr>
          <w:rFonts w:hint="default" w:ascii="Times New Roman" w:hAnsi="Times New Roman"/>
          <w:b w:val="0"/>
          <w:i w:val="0"/>
          <w:sz w:val="24"/>
          <w:lang w:val="vi-VN"/>
        </w:rPr>
        <w:t>A</w:t>
      </w:r>
      <w:r>
        <w:rPr>
          <w:rFonts w:ascii="Times New Roman" w:hAnsi="Times New Roman"/>
          <w:b w:val="0"/>
          <w:i w:val="0"/>
          <w:sz w:val="24"/>
        </w:rPr>
        <w:t xml:space="preserve"> provisional XGBoost model</w:t>
      </w:r>
      <w:r>
        <w:rPr>
          <w:rFonts w:hint="default" w:ascii="Times New Roman" w:hAnsi="Times New Roman"/>
          <w:b w:val="0"/>
          <w:i w:val="0"/>
          <w:sz w:val="24"/>
          <w:lang w:val="vi-VN"/>
        </w:rPr>
        <w:t xml:space="preserve"> </w:t>
      </w:r>
      <w:r>
        <w:rPr>
          <w:rFonts w:hint="default" w:ascii="Times New Roman" w:hAnsi="Times New Roman"/>
          <w:b w:val="0"/>
          <w:i w:val="0"/>
          <w:sz w:val="24"/>
          <w:lang w:val="en-US"/>
        </w:rPr>
        <w:t>was trained</w:t>
      </w:r>
      <w:r>
        <w:rPr>
          <w:rFonts w:ascii="Times New Roman" w:hAnsi="Times New Roman"/>
          <w:b w:val="0"/>
          <w:i w:val="0"/>
          <w:sz w:val="24"/>
        </w:rPr>
        <w:t xml:space="preserve"> for each labeling scheme on its label-matured training batches, ranked features by gain importance to identify which ones to monitor for drift, froze equal-frequency PSI bin edges on each scheme's reference batch, and precomputed bin proportions for all 20 batches under those frozen edges.</w:t>
      </w:r>
    </w:p>
    <w:p w14:paraId="7A3E0D58">
      <w:pPr>
        <w:spacing w:before="0" w:after="120"/>
        <w:ind w:firstLine="720"/>
      </w:pPr>
      <w:r>
        <w:rPr>
          <w:rFonts w:ascii="Times New Roman" w:hAnsi="Times New Roman"/>
          <w:b w:val="0"/>
          <w:i w:val="0"/>
          <w:sz w:val="24"/>
        </w:rPr>
        <w:t>The S4 strategy needs to detect when the feature distribution at a new evaluation batch has shifted relative to a reference. Population Stability Index (PSI) quantifies this shift, but it requires three inputs that must be fixed before the experiment begins: a gain-based feature ranking to decide which features matter enough to monitor, fixed bin edges so PSI values remain comparable across the entire study, and precomputed per-batch distributions so that any reference-vs-current PSI can be computed as a lookup rather than re-scanning the raw data.</w:t>
      </w:r>
    </w:p>
    <w:p w14:paraId="2D71BA3F">
      <w:pPr>
        <w:spacing w:before="0" w:after="120"/>
        <w:ind w:firstLine="720"/>
      </w:pPr>
      <w:r>
        <w:rPr>
          <w:rFonts w:ascii="Times New Roman" w:hAnsi="Times New Roman"/>
          <w:b w:val="0"/>
          <w:i w:val="0"/>
          <w:sz w:val="24"/>
        </w:rPr>
        <w:t>The models trained here are provisional they use documented default hyperparameters. Phase 2 will tune hyperparameters via time-series CV, then rerun this step to regenerate the monitored-feature list and baselines under the tuned model.</w:t>
      </w:r>
    </w:p>
    <w:p w14:paraId="70BFB056">
      <w:pPr>
        <w:spacing w:before="120" w:after="80"/>
      </w:pPr>
      <w:r>
        <w:rPr>
          <w:rFonts w:hint="default" w:ascii="Times New Roman Bold" w:hAnsi="Times New Roman Bold" w:cs="Times New Roman Bold"/>
          <w:b/>
          <w:bCs w:val="0"/>
          <w:i w:val="0"/>
          <w:iCs/>
          <w:sz w:val="24"/>
        </w:rPr>
        <w:t>Provisional model performance</w:t>
      </w:r>
      <w:r>
        <w:rPr>
          <w:rFonts w:hint="default" w:ascii="Times New Roman Bold" w:hAnsi="Times New Roman Bold" w:cs="Times New Roman Bold"/>
          <w:b/>
          <w:bCs w:val="0"/>
          <w:i w:val="0"/>
          <w:iCs/>
          <w:sz w:val="24"/>
          <w:lang w:val="en-US"/>
        </w:rPr>
        <w:t xml:space="preserve">: </w:t>
      </w:r>
      <w:r>
        <w:rPr>
          <w:rFonts w:ascii="Times New Roman" w:hAnsi="Times New Roman"/>
          <w:b w:val="0"/>
          <w:i w:val="0"/>
          <w:sz w:val="24"/>
        </w:rPr>
        <w:t>The L1 model trained on 2,549,860 rows (all 8 initial-training batches) with a scale_pos_weight of 0.6549 and achieved an in-sample AUC of 0.8544. The L2 model trained on 1,931,339 rows (6 matured batches) with a scale_pos_weight of 0.8556 and achieved an in-sample AUC of 0.8580. Both figures exceed 0.85, consistent with the literature for RFM-based B2B churn prediction (Gattermann-Itschert &amp; Thonemann, 2022). These are in-sample results on provisional hyperparameters; out-of-sample performance under tuned parameters will be reported in Phase 2.</w:t>
      </w:r>
    </w:p>
    <w:p w14:paraId="332DF0BE">
      <w:pPr>
        <w:spacing w:before="120" w:after="80"/>
      </w:pPr>
      <w:r>
        <w:rPr>
          <w:rFonts w:hint="default" w:ascii="Times New Roman Bold" w:hAnsi="Times New Roman Bold" w:cs="Times New Roman Bold"/>
          <w:b/>
          <w:bCs w:val="0"/>
          <w:i w:val="0"/>
          <w:iCs/>
          <w:sz w:val="24"/>
        </w:rPr>
        <w:t>Feature importanc</w:t>
      </w:r>
      <w:r>
        <w:rPr>
          <w:rFonts w:hint="default" w:ascii="Times New Roman Bold" w:hAnsi="Times New Roman Bold" w:cs="Times New Roman Bold"/>
          <w:b/>
          <w:bCs w:val="0"/>
          <w:i w:val="0"/>
          <w:iCs/>
          <w:sz w:val="24"/>
          <w:lang w:val="en-US"/>
        </w:rPr>
        <w:t xml:space="preserve">e: </w:t>
      </w:r>
      <w:r>
        <w:rPr>
          <w:rFonts w:ascii="Times New Roman" w:hAnsi="Times New Roman"/>
          <w:b w:val="0"/>
          <w:i w:val="0"/>
          <w:sz w:val="24"/>
        </w:rPr>
        <w:t>The top 7 features are identical across both schemes, with only minor rank swaps: ipi_std ranks first in both (L1 gain: 2,490; L2 gain: 2,363), followed by frequency (L1: 1,815; L2: 1,236), recent_activity, ipi_mean, customer_tenure, recency, and frequency_vs_store. This consistency suggests that the behavioral signals driving churn prediction are stable regardless of labeling scheme. The divergence in ranks 8–10 L1 selects is_cny_season and debt_frequency, while L2 selects quarter and is_double11 reflects the different seasonal sensitivities of the two schemes. Notably, ipi_std dominates despite having 63.5% NaN values; XGBoost's native missing-value handling effectively learns a 'has repeat purchase' indicator at each split. Calendar features rank 8th–10th but are excluded from drift monitoring because they change deterministically with the prediction point.</w:t>
      </w:r>
    </w:p>
    <w:p w14:paraId="59CED46C">
      <w:pPr>
        <w:spacing w:before="120" w:after="80"/>
      </w:pPr>
      <w:r>
        <w:rPr>
          <w:rFonts w:hint="default" w:ascii="Times New Roman Bold" w:hAnsi="Times New Roman Bold" w:cs="Times New Roman Bold"/>
          <w:b/>
          <w:bCs w:val="0"/>
          <w:i w:val="0"/>
          <w:iCs/>
          <w:sz w:val="24"/>
        </w:rPr>
        <w:t>Drift-monitoring configuration</w:t>
      </w:r>
      <w:r>
        <w:rPr>
          <w:rFonts w:hint="default" w:ascii="Times New Roman Bold" w:hAnsi="Times New Roman Bold" w:cs="Times New Roman Bold"/>
          <w:b/>
          <w:bCs w:val="0"/>
          <w:i w:val="0"/>
          <w:iCs/>
          <w:sz w:val="24"/>
          <w:lang w:val="en-US"/>
        </w:rPr>
        <w:t xml:space="preserve">: </w:t>
      </w:r>
      <w:r>
        <w:rPr>
          <w:rFonts w:ascii="Times New Roman" w:hAnsi="Times New Roman"/>
          <w:b w:val="0"/>
          <w:i w:val="0"/>
          <w:sz w:val="24"/>
        </w:rPr>
        <w:t>For each scheme, the top 10 behavioral features (excluding the 5 calendar features) are monitored using 10 equal-frequency bins plus a dedicated NaN bin. The PSI trigger threshold is set at 0.2 the standard industry convention for a severe distributional shift and the AUC-decline trigger threshold at 0.02; both thresholds are sensitivity-tested in Phase 2. This dual-signal design, combining a feature-distribution signal with a delayed performance-decline signal, is consistent with the performance-aware drift-detection taxonomy surveyed by Bayram, Ahmed, and Kassler (2022). Bin edges are frozen from each scheme's reference batch 2025-03-01 for L1 (its last matured training batch) and 2025-01-01 for L2 and never re-derived, even when S4 resets its reference batch after a retraining event.</w:t>
      </w:r>
    </w:p>
    <w:p w14:paraId="583F3B2A">
      <w:pPr>
        <w:spacing w:before="120" w:after="80"/>
      </w:pPr>
      <w:r>
        <w:rPr>
          <w:rFonts w:hint="default" w:ascii="Times New Roman Bold" w:hAnsi="Times New Roman Bold" w:cs="Times New Roman Bold"/>
          <w:b/>
          <w:bCs w:val="0"/>
          <w:i w:val="0"/>
          <w:iCs/>
          <w:sz w:val="24"/>
        </w:rPr>
        <w:t>Baseline PSI results</w:t>
      </w:r>
      <w:r>
        <w:rPr>
          <w:rFonts w:hint="default" w:ascii="Times New Roman Bold" w:hAnsi="Times New Roman Bold" w:cs="Times New Roman Bold"/>
          <w:b/>
          <w:bCs w:val="0"/>
          <w:i w:val="0"/>
          <w:iCs/>
          <w:sz w:val="24"/>
          <w:lang w:val="en-US"/>
        </w:rPr>
        <w:t xml:space="preserve">: </w:t>
      </w:r>
      <w:r>
        <w:rPr>
          <w:rFonts w:ascii="Times New Roman" w:hAnsi="Times New Roman"/>
          <w:b w:val="0"/>
          <w:i w:val="0"/>
          <w:sz w:val="24"/>
        </w:rPr>
        <w:t>Three patterns emerged from computing PSI across all 12 evaluation batches. First, L1 fires a drift trigger at the very first evaluation batch (2025-04-01, PSI = 0.24 on freq_decline_ratio). This is expected adjacent-batch volatility: PSI drops below the 0.2 threshold by the next month and stays well below it for 10 consecutive months. Second, L2 shows no drift triggers across the first 11 evaluation batches the maximum PSI never exceeds 0.07, reflecting more stable feature distributions under L2's reference window. Third, both schemes spike sharply at the final batch (2026-03-01): L1 reaches 0.53 and L2 reaches 0.38, both on recency. This batch has the smallest size across all 20 batches (290,948 rows) because some customers' last purchases fall outside the final observation window. This is an end-of-data truncation artifact, not genuine distributional drift, and Phase-2 evaluation should flag it accordingly rather than treating the spike as a retraining signal.</w:t>
      </w:r>
    </w:p>
    <w:p w14:paraId="1474FCB2">
      <w:pPr>
        <w:spacing w:before="0" w:after="120"/>
        <w:ind w:firstLine="720"/>
      </w:pPr>
      <w:r>
        <w:rPr>
          <w:rFonts w:ascii="Times New Roman" w:hAnsi="Times New Roman"/>
          <w:b w:val="0"/>
          <w:i w:val="0"/>
          <w:sz w:val="24"/>
        </w:rPr>
        <w:t>This step produced four output files: the provisional models (initial_model_L1.json, initial_model_L2.json), per-scheme feature rankings with raw total gain (feature_importance.csv), frozen bin edges with reference proportions and monitored feature lists (psi_reference.json), and precomputed bin proportions for all 20 batches (psi_batch_distributions.csv).</w:t>
      </w:r>
    </w:p>
    <w:p w14:paraId="5B7511ED">
      <w:pPr>
        <w:pStyle w:val="2"/>
      </w:pPr>
      <w:r>
        <w:rPr>
          <w:rFonts w:ascii="Times New Roman" w:hAnsi="Times New Roman"/>
          <w:color w:val="000000"/>
        </w:rPr>
        <w:t>4. Consolidated Preprocessing Decision Log</w:t>
      </w:r>
    </w:p>
    <w:p w14:paraId="3BB0621E">
      <w:pPr>
        <w:spacing w:before="0" w:after="120"/>
        <w:ind w:firstLine="720"/>
      </w:pPr>
      <w:r>
        <w:rPr>
          <w:rFonts w:hint="default" w:ascii="Times New Roman" w:hAnsi="Times New Roman"/>
          <w:b w:val="0"/>
          <w:i w:val="0"/>
          <w:sz w:val="24"/>
          <w:lang w:val="en-US"/>
        </w:rPr>
        <w:t>A</w:t>
      </w:r>
      <w:r>
        <w:rPr>
          <w:rFonts w:ascii="Times New Roman" w:hAnsi="Times New Roman"/>
          <w:b w:val="0"/>
          <w:i w:val="0"/>
          <w:sz w:val="24"/>
        </w:rPr>
        <w:t xml:space="preserve"> script (step7_3_preprocessing_log.py) </w:t>
      </w:r>
      <w:r>
        <w:rPr>
          <w:rFonts w:hint="default" w:ascii="Times New Roman" w:hAnsi="Times New Roman"/>
          <w:b w:val="0"/>
          <w:i w:val="0"/>
          <w:sz w:val="24"/>
          <w:lang w:val="en-US"/>
        </w:rPr>
        <w:t xml:space="preserve">was built in order to </w:t>
      </w:r>
      <w:r>
        <w:rPr>
          <w:rFonts w:ascii="Times New Roman" w:hAnsi="Times New Roman"/>
          <w:b w:val="0"/>
          <w:i w:val="0"/>
          <w:sz w:val="24"/>
        </w:rPr>
        <w:t>read all profiling artifacts from Steps 2–7.2 and assembles a single auto-generated markdown document (docs/preprocessing_log.md).</w:t>
      </w:r>
    </w:p>
    <w:p w14:paraId="404BE42A">
      <w:pPr>
        <w:spacing w:before="0" w:after="120"/>
        <w:ind w:firstLine="720"/>
      </w:pPr>
      <w:r>
        <w:rPr>
          <w:rFonts w:ascii="Times New Roman" w:hAnsi="Times New Roman"/>
          <w:b w:val="0"/>
          <w:i w:val="0"/>
          <w:sz w:val="24"/>
        </w:rPr>
        <w:t>Preprocessing decisions are currently scattered across individual step summaries: exclusion counts live in Step 2 text files, window-length justifications in Step 3, L2 threshold stability in Step 5, class balance in Step 6, and drift configuration in Step 7.2. The thesis methodology chapter needs a single document that traces each decision back to its justification, and that document must stay in sync with the pipeline if any step is rerun, the record must update automatically. A generated document, not a hand-written one, guarantees this.</w:t>
      </w:r>
    </w:p>
    <w:p w14:paraId="5DAFB955">
      <w:pPr>
        <w:spacing w:before="0" w:after="120"/>
        <w:ind w:firstLine="720"/>
      </w:pPr>
      <w:r>
        <w:rPr>
          <w:rFonts w:ascii="Times New Roman" w:hAnsi="Times New Roman"/>
          <w:b w:val="0"/>
          <w:i w:val="0"/>
          <w:sz w:val="24"/>
        </w:rPr>
        <w:t>The decision log covers eight sections: data scope (raw inputs, date span, composite customer key), exclusion criteria (per-step record counts with log file references from Steps 2.1–2.4, 3, and 5), window-length choices (90-day observation, 30-day L1, P95-capped L2, monthly cadence each linked to profiling evidence), the full train/evaluation split with maturity flags, L2 tier proportions (100% category tier across all batches the global fallback never fired) and threshold stability (CV 18–27% across categories), per-batch class balance and scale_pos_weight for both schemes, drift-monitoring configuration, and three documented deviations from the original Data_Preprocessing_Plan.md.</w:t>
      </w:r>
    </w:p>
    <w:p w14:paraId="594934A3">
      <w:pPr>
        <w:spacing w:before="0" w:after="120"/>
        <w:ind w:firstLine="720"/>
      </w:pPr>
      <w:r>
        <w:rPr>
          <w:rFonts w:ascii="Times New Roman" w:hAnsi="Times New Roman"/>
          <w:b w:val="0"/>
          <w:i w:val="0"/>
          <w:sz w:val="24"/>
        </w:rPr>
        <w:t>The three deviations are worth noting. First, L2 uses a 2-tier design (category + global fallback) rather than the planned 3-tier scheme (customer/store/category), because pooling IPIs at category level provides greater statistical stability. Second, zero bill_amt records were retained in Step 2.3 only negative-amount returns were removed. Third, the initial models use provisional default hyperparameters; Phase 2 tunes once via time-series CV, then reruns Step 7.2 to regenerate baselines under the tuned model.</w:t>
      </w:r>
    </w:p>
    <w:p w14:paraId="73C89A93">
      <w:pPr>
        <w:pStyle w:val="2"/>
      </w:pPr>
      <w:r>
        <w:rPr>
          <w:rFonts w:hint="default" w:ascii="Times New Roman" w:hAnsi="Times New Roman"/>
          <w:color w:val="000000"/>
          <w:lang w:val="vi-VN"/>
        </w:rPr>
        <w:t>5</w:t>
      </w:r>
      <w:r>
        <w:rPr>
          <w:rFonts w:ascii="Times New Roman" w:hAnsi="Times New Roman"/>
          <w:color w:val="000000"/>
        </w:rPr>
        <w:t>. Comparative Analysis with a Recent Published Study: El Attar &amp; El-Hajj (2026)</w:t>
      </w:r>
    </w:p>
    <w:p w14:paraId="38826F81">
      <w:pPr>
        <w:spacing w:before="0" w:after="120"/>
        <w:ind w:firstLine="720"/>
      </w:pPr>
      <w:r>
        <w:rPr>
          <w:rFonts w:ascii="Times New Roman" w:hAnsi="Times New Roman"/>
          <w:b w:val="0"/>
          <w:i w:val="0"/>
          <w:sz w:val="24"/>
        </w:rPr>
        <w:t xml:space="preserve">This </w:t>
      </w:r>
      <w:r>
        <w:rPr>
          <w:rFonts w:hint="default" w:ascii="Times New Roman" w:hAnsi="Times New Roman"/>
          <w:b w:val="0"/>
          <w:i w:val="0"/>
          <w:sz w:val="24"/>
          <w:lang w:val="vi-VN"/>
        </w:rPr>
        <w:t xml:space="preserve">part </w:t>
      </w:r>
      <w:r>
        <w:rPr>
          <w:rFonts w:ascii="Times New Roman" w:hAnsi="Times New Roman"/>
          <w:b w:val="0"/>
          <w:i w:val="0"/>
          <w:sz w:val="24"/>
        </w:rPr>
        <w:t>situates the present project within the recent literature by examining a peer-reviewed study that likewise employs XGBoost for customer churn prediction: El Attar and El-Hajj (2026), 'Explainable AI-driven customer churn prediction: a multi-model ensemble approach with SHAP-based feature analysis,' Frontiers in Artificial Intelligence, 9, 1748799. The study was selected because it represents current methodological practice, its pipeline is documented in full from data acquisition through interpretation, and XGBoost emerges as its best-performing classifier, which permits a direct methodological comparison.</w:t>
      </w:r>
    </w:p>
    <w:p w14:paraId="6EF5CF26">
      <w:pPr>
        <w:pStyle w:val="3"/>
      </w:pPr>
      <w:r>
        <w:rPr>
          <w:rFonts w:ascii="Times New Roman" w:hAnsi="Times New Roman"/>
          <w:color w:val="000000"/>
        </w:rPr>
        <w:t>Research pipeline of the reference study</w:t>
      </w:r>
    </w:p>
    <w:p w14:paraId="3C2F6023">
      <w:pPr>
        <w:spacing w:before="120" w:after="80"/>
      </w:pPr>
      <w:r>
        <w:rPr>
          <w:rFonts w:hint="default" w:ascii="Times New Roman Bold" w:hAnsi="Times New Roman Bold" w:cs="Times New Roman Bold"/>
          <w:b/>
          <w:bCs w:val="0"/>
          <w:i w:val="0"/>
          <w:iCs/>
          <w:sz w:val="24"/>
        </w:rPr>
        <w:t>Data</w:t>
      </w:r>
      <w:r>
        <w:rPr>
          <w:rFonts w:hint="default" w:ascii="Times New Roman Bold" w:hAnsi="Times New Roman Bold" w:cs="Times New Roman Bold"/>
          <w:b/>
          <w:i w:val="0"/>
          <w:iCs/>
          <w:sz w:val="24"/>
          <w:lang w:val="vi-VN"/>
        </w:rPr>
        <w:t>:</w:t>
      </w:r>
      <w:r>
        <w:rPr>
          <w:rFonts w:hint="default" w:ascii="Times New Roman" w:hAnsi="Times New Roman"/>
          <w:b/>
          <w:i/>
          <w:sz w:val="24"/>
          <w:lang w:val="vi-VN"/>
        </w:rPr>
        <w:t xml:space="preserve"> </w:t>
      </w:r>
      <w:r>
        <w:rPr>
          <w:rFonts w:ascii="Times New Roman" w:hAnsi="Times New Roman"/>
          <w:b w:val="0"/>
          <w:i w:val="0"/>
          <w:sz w:val="24"/>
        </w:rPr>
        <w:t>The reference study employs the IBM Telco Customer Churn dataset, a public benchmark comprising 7,043 telecommunications customers described by 21 attributes across three groups: demographics, account information (contract type, payment method, charges), and service subscriptions. The churn label is provided directly in the dataset, as the operator records contract cancellations; the observed churn rate is 26.5%.</w:t>
      </w:r>
    </w:p>
    <w:p w14:paraId="5BCFF5FE">
      <w:pPr>
        <w:spacing w:before="120" w:after="80"/>
      </w:pPr>
      <w:r>
        <w:rPr>
          <w:rFonts w:hint="default" w:ascii="Times New Roman Bold" w:hAnsi="Times New Roman Bold" w:cs="Times New Roman Bold"/>
          <w:b/>
          <w:bCs w:val="0"/>
          <w:i w:val="0"/>
          <w:iCs/>
          <w:sz w:val="24"/>
        </w:rPr>
        <w:t>Data preparation</w:t>
      </w:r>
      <w:r>
        <w:rPr>
          <w:rFonts w:hint="default" w:ascii="Times New Roman" w:hAnsi="Times New Roman Bold" w:cs="Times New Roman Bold"/>
          <w:b/>
          <w:bCs w:val="0"/>
          <w:i w:val="0"/>
          <w:iCs/>
          <w:sz w:val="24"/>
          <w:lang w:val="vi-VN"/>
        </w:rPr>
        <w:t xml:space="preserve">: </w:t>
      </w:r>
      <w:r>
        <w:rPr>
          <w:rFonts w:hint="default" w:ascii="Times New Roman" w:hAnsi="Times New Roman"/>
          <w:b w:val="0"/>
          <w:i w:val="0"/>
          <w:sz w:val="24"/>
          <w:lang w:val="vi-VN"/>
        </w:rPr>
        <w:t xml:space="preserve">11 </w:t>
      </w:r>
      <w:r>
        <w:rPr>
          <w:rFonts w:ascii="Times New Roman" w:hAnsi="Times New Roman"/>
          <w:b w:val="0"/>
          <w:i w:val="0"/>
          <w:sz w:val="24"/>
        </w:rPr>
        <w:t>records (0.16%) contained blank TotalCharges values stored as whitespace strings; these were resolved by median imputation following type conversion. All numeric features were standardized with StandardScaler, and contract type was encoded numerically by its duration in months (month-to-month = 1, one-year = 12, two-year = 24).</w:t>
      </w:r>
    </w:p>
    <w:p w14:paraId="4DB330D9">
      <w:pPr>
        <w:spacing w:before="120" w:after="80"/>
      </w:pPr>
      <w:r>
        <w:rPr>
          <w:rFonts w:hint="default" w:ascii="Times New Roman Bold" w:hAnsi="Times New Roman Bold" w:cs="Times New Roman Bold"/>
          <w:b/>
          <w:bCs w:val="0"/>
          <w:i w:val="0"/>
          <w:iCs/>
          <w:sz w:val="24"/>
        </w:rPr>
        <w:t>Feature engineering</w:t>
      </w:r>
      <w:r>
        <w:rPr>
          <w:rFonts w:hint="default" w:ascii="Times New Roman" w:hAnsi="Times New Roman Bold" w:cs="Times New Roman Bold"/>
          <w:b/>
          <w:bCs w:val="0"/>
          <w:i w:val="0"/>
          <w:iCs/>
          <w:sz w:val="24"/>
          <w:lang w:val="vi-VN"/>
        </w:rPr>
        <w:t xml:space="preserve"> </w:t>
      </w:r>
      <w:r>
        <w:rPr>
          <w:rFonts w:ascii="Times New Roman" w:hAnsi="Times New Roman"/>
          <w:b w:val="0"/>
          <w:i w:val="0"/>
          <w:sz w:val="24"/>
        </w:rPr>
        <w:t>Two derived variables were introduced: AvgMonthlyCharge, defined as TotalCharges / (tenure + 1), which exhibited a stronger correlation with churn (r ≈ 0.23) than the raw monthly charge (r ≈ 0.19), and HasMultipleServices, a count of active services across nine categories.</w:t>
      </w:r>
    </w:p>
    <w:p w14:paraId="39EA79D3">
      <w:pPr>
        <w:spacing w:before="120" w:after="80"/>
      </w:pPr>
      <w:r>
        <w:rPr>
          <w:rFonts w:hint="default" w:ascii="Times New Roman Bold" w:hAnsi="Times New Roman Bold" w:cs="Times New Roman Bold"/>
          <w:b/>
          <w:bCs w:val="0"/>
          <w:i w:val="0"/>
          <w:iCs/>
          <w:sz w:val="24"/>
          <w:u w:val="none"/>
        </w:rPr>
        <w:t>Class imbalance</w:t>
      </w:r>
      <w:r>
        <w:rPr>
          <w:rFonts w:hint="default" w:ascii="Times New Roman" w:hAnsi="Times New Roman Bold" w:cs="Times New Roman Bold"/>
          <w:b/>
          <w:bCs w:val="0"/>
          <w:i w:val="0"/>
          <w:iCs/>
          <w:sz w:val="24"/>
          <w:u w:val="none"/>
          <w:lang w:val="vi-VN"/>
        </w:rPr>
        <w:t xml:space="preserve">: </w:t>
      </w:r>
      <w:r>
        <w:rPr>
          <w:rFonts w:ascii="Times New Roman" w:hAnsi="Times New Roman"/>
          <w:b w:val="0"/>
          <w:i w:val="0"/>
          <w:sz w:val="24"/>
        </w:rPr>
        <w:t>SMOTE oversampling (k = 5) was applied exclusively to the training partition, rebalancing it to a 50/50 class distribution; the test partition remained unmodified.</w:t>
      </w:r>
    </w:p>
    <w:p w14:paraId="09992550">
      <w:pPr>
        <w:spacing w:before="120" w:after="80"/>
      </w:pPr>
      <w:r>
        <w:rPr>
          <w:rFonts w:hint="default" w:ascii="Times New Roman Bold" w:hAnsi="Times New Roman Bold" w:cs="Times New Roman Bold"/>
          <w:b/>
          <w:bCs w:val="0"/>
          <w:i w:val="0"/>
          <w:iCs/>
          <w:sz w:val="24"/>
          <w:u w:val="none"/>
        </w:rPr>
        <w:t>Partitioning and model development</w:t>
      </w:r>
      <w:r>
        <w:rPr>
          <w:rFonts w:hint="default" w:ascii="Times New Roman" w:hAnsi="Times New Roman Bold" w:cs="Times New Roman Bold"/>
          <w:b/>
          <w:bCs w:val="0"/>
          <w:i w:val="0"/>
          <w:iCs/>
          <w:sz w:val="24"/>
          <w:u w:val="none"/>
          <w:lang w:val="vi-VN"/>
        </w:rPr>
        <w:t xml:space="preserve">: </w:t>
      </w:r>
      <w:r>
        <w:rPr>
          <w:rFonts w:ascii="Times New Roman" w:hAnsi="Times New Roman"/>
          <w:b w:val="0"/>
          <w:i w:val="0"/>
          <w:sz w:val="24"/>
        </w:rPr>
        <w:t>Model development employed a single stratified 80/20 train/test split (5,634 and 1,409 customers, respectively; seed 42) with stratified five-fold cross-validation for model selection. Seven classifiers were evaluated XGBoost, LightGBM, Gradient Boosting, Random Forest, AdaBoost, logistic regression, and a multilayer perceptron together with a soft-voting ensemble of the three strongest. Hyperparameters were optimized with Optuna under the same cross-validation scheme.</w:t>
      </w:r>
    </w:p>
    <w:p w14:paraId="1CE94782">
      <w:pPr>
        <w:spacing w:before="120" w:after="80"/>
      </w:pPr>
      <w:r>
        <w:rPr>
          <w:rFonts w:hint="default" w:ascii="Times New Roman Bold" w:hAnsi="Times New Roman Bold" w:cs="Times New Roman Bold"/>
          <w:b/>
          <w:bCs w:val="0"/>
          <w:i w:val="0"/>
          <w:iCs/>
          <w:sz w:val="24"/>
          <w:u w:val="none"/>
        </w:rPr>
        <w:t>Evaluation</w:t>
      </w:r>
      <w:r>
        <w:rPr>
          <w:rFonts w:hint="default" w:ascii="Times New Roman" w:hAnsi="Times New Roman"/>
          <w:b/>
          <w:i/>
          <w:sz w:val="24"/>
          <w:lang w:val="vi-VN"/>
        </w:rPr>
        <w:t>:</w:t>
      </w:r>
      <w:r>
        <w:rPr>
          <w:rFonts w:ascii="Times New Roman" w:hAnsi="Times New Roman"/>
          <w:b w:val="0"/>
          <w:i w:val="0"/>
          <w:sz w:val="24"/>
        </w:rPr>
        <w:t>XGBoost achieved the strongest overall performance, with accuracy, precision, recall, and F1 all equal to 0.84 and the highest AUC-ROC of 0.932; the soft-voting ensemble matched the F1 score but not the AUC (0.918). Two refinements followed: probability calibration by isotonic regression (XGBoost Brier score 0.106) and cost-sensitive decision-threshold optimization, in which false negatives were weighted five times more heavily than false positives, yielding an operating threshold of 0.528.</w:t>
      </w:r>
    </w:p>
    <w:p w14:paraId="2D1C2479">
      <w:pPr>
        <w:spacing w:before="120" w:after="80"/>
      </w:pPr>
      <w:r>
        <w:rPr>
          <w:rFonts w:hint="default" w:ascii="Times New Roman Bold" w:hAnsi="Times New Roman Bold" w:cs="Times New Roman Bold"/>
          <w:b/>
          <w:bCs w:val="0"/>
          <w:i w:val="0"/>
          <w:iCs/>
          <w:sz w:val="24"/>
          <w:u w:val="none"/>
        </w:rPr>
        <w:t>Interpretation</w:t>
      </w:r>
      <w:r>
        <w:rPr>
          <w:rFonts w:hint="default" w:ascii="Times New Roman" w:hAnsi="Times New Roman Bold" w:cs="Times New Roman Bold"/>
          <w:b/>
          <w:bCs w:val="0"/>
          <w:i w:val="0"/>
          <w:iCs/>
          <w:sz w:val="24"/>
          <w:u w:val="none"/>
          <w:lang w:val="vi-VN"/>
        </w:rPr>
        <w:t xml:space="preserve">:  </w:t>
      </w:r>
      <w:r>
        <w:rPr>
          <w:rFonts w:ascii="Times New Roman" w:hAnsi="Times New Roman"/>
          <w:b w:val="0"/>
          <w:i w:val="0"/>
          <w:sz w:val="24"/>
        </w:rPr>
        <w:t>SHAP analysis identified month-to-month contract status as the dominant churn driver (mean |SHAP| = 0.284; 60% observed churn against 10% for two-year contracts), followed by tenure (customers with fewer than 12 months of tenure exhibited 3.7 times the churn probability of those exceeding 24 months) and electronic-check payment. The SHAP profiles were subsequently used to segment the customer base into high-risk (18% of customers; churn probability 0.78), medium-risk (42%; 0.35), and low-risk (40%; 0.09) groups.</w:t>
      </w:r>
    </w:p>
    <w:p w14:paraId="45DD2AD4">
      <w:pPr>
        <w:pStyle w:val="3"/>
      </w:pPr>
      <w:r>
        <w:rPr>
          <w:rFonts w:ascii="Times New Roman" w:hAnsi="Times New Roman"/>
          <w:color w:val="000000"/>
        </w:rPr>
        <w:t>Methodological comparison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EADA02E">
        <w:tc>
          <w:tcPr>
            <w:tcW w:w="2880" w:type="dxa"/>
          </w:tcPr>
          <w:p w14:paraId="0A762A78">
            <w:pPr>
              <w:spacing w:after="0" w:line="240" w:lineRule="auto"/>
            </w:pPr>
            <w:r>
              <w:rPr>
                <w:rFonts w:ascii="Times New Roman" w:hAnsi="Times New Roman"/>
                <w:b/>
                <w:i w:val="0"/>
                <w:sz w:val="20"/>
              </w:rPr>
              <w:t>Aspect</w:t>
            </w:r>
          </w:p>
        </w:tc>
        <w:tc>
          <w:tcPr>
            <w:tcW w:w="2880" w:type="dxa"/>
          </w:tcPr>
          <w:p w14:paraId="64D8A134">
            <w:pPr>
              <w:spacing w:after="0" w:line="240" w:lineRule="auto"/>
            </w:pPr>
            <w:r>
              <w:rPr>
                <w:rFonts w:ascii="Times New Roman" w:hAnsi="Times New Roman"/>
                <w:b/>
                <w:i w:val="0"/>
                <w:sz w:val="20"/>
              </w:rPr>
              <w:t>El Attar &amp; El-Hajj (2026)</w:t>
            </w:r>
          </w:p>
        </w:tc>
        <w:tc>
          <w:tcPr>
            <w:tcW w:w="2880" w:type="dxa"/>
          </w:tcPr>
          <w:p w14:paraId="58A4E898">
            <w:pPr>
              <w:spacing w:after="0" w:line="240" w:lineRule="auto"/>
            </w:pPr>
            <w:r>
              <w:rPr>
                <w:rFonts w:ascii="Times New Roman" w:hAnsi="Times New Roman"/>
                <w:b/>
                <w:i w:val="0"/>
                <w:sz w:val="20"/>
              </w:rPr>
              <w:t>The present study</w:t>
            </w:r>
          </w:p>
        </w:tc>
      </w:tr>
      <w:tr w14:paraId="6348825E">
        <w:tc>
          <w:tcPr>
            <w:tcW w:w="2880" w:type="dxa"/>
          </w:tcPr>
          <w:p w14:paraId="1CEBA7D7">
            <w:pPr>
              <w:spacing w:after="0" w:line="240" w:lineRule="auto"/>
            </w:pPr>
            <w:r>
              <w:rPr>
                <w:rFonts w:ascii="Times New Roman" w:hAnsi="Times New Roman"/>
                <w:b w:val="0"/>
                <w:i w:val="0"/>
                <w:sz w:val="20"/>
              </w:rPr>
              <w:t>Domain</w:t>
            </w:r>
          </w:p>
        </w:tc>
        <w:tc>
          <w:tcPr>
            <w:tcW w:w="2880" w:type="dxa"/>
          </w:tcPr>
          <w:p w14:paraId="7FC4957E">
            <w:pPr>
              <w:spacing w:after="0" w:line="240" w:lineRule="auto"/>
            </w:pPr>
            <w:r>
              <w:rPr>
                <w:rFonts w:ascii="Times New Roman" w:hAnsi="Times New Roman"/>
                <w:b w:val="0"/>
                <w:i w:val="0"/>
                <w:sz w:val="20"/>
              </w:rPr>
              <w:t>Contractual telecommunications (B2C)</w:t>
            </w:r>
          </w:p>
        </w:tc>
        <w:tc>
          <w:tcPr>
            <w:tcW w:w="2880" w:type="dxa"/>
          </w:tcPr>
          <w:p w14:paraId="54F19FC3">
            <w:pPr>
              <w:spacing w:after="0" w:line="240" w:lineRule="auto"/>
            </w:pPr>
            <w:r>
              <w:rPr>
                <w:rFonts w:ascii="Times New Roman" w:hAnsi="Times New Roman"/>
                <w:b w:val="0"/>
                <w:i w:val="0"/>
                <w:sz w:val="20"/>
              </w:rPr>
              <w:t>Non-contractual SME retail (B2B)</w:t>
            </w:r>
          </w:p>
        </w:tc>
      </w:tr>
      <w:tr w14:paraId="339DCFC6">
        <w:tc>
          <w:tcPr>
            <w:tcW w:w="2880" w:type="dxa"/>
          </w:tcPr>
          <w:p w14:paraId="30529545">
            <w:pPr>
              <w:spacing w:after="0" w:line="240" w:lineRule="auto"/>
            </w:pPr>
            <w:r>
              <w:rPr>
                <w:rFonts w:ascii="Times New Roman" w:hAnsi="Times New Roman"/>
                <w:b w:val="0"/>
                <w:i w:val="0"/>
                <w:sz w:val="20"/>
              </w:rPr>
              <w:t>Data scale</w:t>
            </w:r>
          </w:p>
        </w:tc>
        <w:tc>
          <w:tcPr>
            <w:tcW w:w="2880" w:type="dxa"/>
          </w:tcPr>
          <w:p w14:paraId="0A83E859">
            <w:pPr>
              <w:spacing w:after="0" w:line="240" w:lineRule="auto"/>
            </w:pPr>
            <w:r>
              <w:rPr>
                <w:rFonts w:ascii="Times New Roman" w:hAnsi="Times New Roman"/>
                <w:b w:val="0"/>
                <w:i w:val="0"/>
                <w:sz w:val="20"/>
              </w:rPr>
              <w:t>7,043 customers, 21 attributes, single snapshot</w:t>
            </w:r>
          </w:p>
        </w:tc>
        <w:tc>
          <w:tcPr>
            <w:tcW w:w="2880" w:type="dxa"/>
          </w:tcPr>
          <w:p w14:paraId="4E28F38D">
            <w:pPr>
              <w:spacing w:after="0" w:line="240" w:lineRule="auto"/>
            </w:pPr>
            <w:r>
              <w:rPr>
                <w:rFonts w:ascii="Times New Roman" w:hAnsi="Times New Roman"/>
                <w:b w:val="0"/>
                <w:i w:val="0"/>
                <w:sz w:val="20"/>
              </w:rPr>
              <w:t>15.3M raw transactions -&gt; 6.34M customer-batch observations, 25 features, 25 months</w:t>
            </w:r>
          </w:p>
        </w:tc>
      </w:tr>
      <w:tr w14:paraId="73309183">
        <w:tc>
          <w:tcPr>
            <w:tcW w:w="2880" w:type="dxa"/>
          </w:tcPr>
          <w:p w14:paraId="62C82721">
            <w:pPr>
              <w:spacing w:after="0" w:line="240" w:lineRule="auto"/>
            </w:pPr>
            <w:r>
              <w:rPr>
                <w:rFonts w:ascii="Times New Roman" w:hAnsi="Times New Roman"/>
                <w:b w:val="0"/>
                <w:i w:val="0"/>
                <w:sz w:val="20"/>
              </w:rPr>
              <w:t>Churn label</w:t>
            </w:r>
          </w:p>
        </w:tc>
        <w:tc>
          <w:tcPr>
            <w:tcW w:w="2880" w:type="dxa"/>
          </w:tcPr>
          <w:p w14:paraId="375905BE">
            <w:pPr>
              <w:spacing w:after="0" w:line="240" w:lineRule="auto"/>
            </w:pPr>
            <w:r>
              <w:rPr>
                <w:rFonts w:ascii="Times New Roman" w:hAnsi="Times New Roman"/>
                <w:b w:val="0"/>
                <w:i w:val="0"/>
                <w:sz w:val="20"/>
              </w:rPr>
              <w:t>Recorded in the data (observed cancellations)</w:t>
            </w:r>
          </w:p>
        </w:tc>
        <w:tc>
          <w:tcPr>
            <w:tcW w:w="2880" w:type="dxa"/>
          </w:tcPr>
          <w:p w14:paraId="329CC212">
            <w:pPr>
              <w:spacing w:after="0" w:line="240" w:lineRule="auto"/>
            </w:pPr>
            <w:r>
              <w:rPr>
                <w:rFonts w:ascii="Times New Roman" w:hAnsi="Times New Roman"/>
                <w:b w:val="0"/>
                <w:i w:val="0"/>
                <w:sz w:val="20"/>
              </w:rPr>
              <w:t>Constructed from transaction behavior; the labeling scheme (L1 vs. L2) is itself an experimental factor</w:t>
            </w:r>
          </w:p>
        </w:tc>
      </w:tr>
      <w:tr w14:paraId="12A87E0A">
        <w:tc>
          <w:tcPr>
            <w:tcW w:w="2880" w:type="dxa"/>
          </w:tcPr>
          <w:p w14:paraId="054DE023">
            <w:pPr>
              <w:spacing w:after="0" w:line="240" w:lineRule="auto"/>
            </w:pPr>
            <w:r>
              <w:rPr>
                <w:rFonts w:ascii="Times New Roman" w:hAnsi="Times New Roman"/>
                <w:b w:val="0"/>
                <w:i w:val="0"/>
                <w:sz w:val="20"/>
              </w:rPr>
              <w:t>Temporal design</w:t>
            </w:r>
          </w:p>
        </w:tc>
        <w:tc>
          <w:tcPr>
            <w:tcW w:w="2880" w:type="dxa"/>
          </w:tcPr>
          <w:p w14:paraId="00B1A560">
            <w:pPr>
              <w:spacing w:after="0" w:line="240" w:lineRule="auto"/>
            </w:pPr>
            <w:r>
              <w:rPr>
                <w:rFonts w:ascii="Times New Roman" w:hAnsi="Times New Roman"/>
                <w:b w:val="0"/>
                <w:i w:val="0"/>
                <w:sz w:val="20"/>
              </w:rPr>
              <w:t>Single stratified 80/20 split; no temporal dimension</w:t>
            </w:r>
          </w:p>
        </w:tc>
        <w:tc>
          <w:tcPr>
            <w:tcW w:w="2880" w:type="dxa"/>
          </w:tcPr>
          <w:p w14:paraId="4266E591">
            <w:pPr>
              <w:spacing w:after="0" w:line="240" w:lineRule="auto"/>
            </w:pPr>
            <w:r>
              <w:rPr>
                <w:rFonts w:ascii="Times New Roman" w:hAnsi="Times New Roman"/>
                <w:b w:val="0"/>
                <w:i w:val="0"/>
                <w:sz w:val="20"/>
              </w:rPr>
              <w:t>20 monthly batches; prequential test-then-train protocol with a label-maturity rule</w:t>
            </w:r>
          </w:p>
        </w:tc>
      </w:tr>
      <w:tr w14:paraId="1F971E82">
        <w:tc>
          <w:tcPr>
            <w:tcW w:w="2880" w:type="dxa"/>
          </w:tcPr>
          <w:p w14:paraId="4DDE422C">
            <w:pPr>
              <w:spacing w:after="0" w:line="240" w:lineRule="auto"/>
            </w:pPr>
            <w:r>
              <w:rPr>
                <w:rFonts w:ascii="Times New Roman" w:hAnsi="Times New Roman"/>
                <w:b w:val="0"/>
                <w:i w:val="0"/>
                <w:sz w:val="20"/>
              </w:rPr>
              <w:t>Class imbalance</w:t>
            </w:r>
          </w:p>
        </w:tc>
        <w:tc>
          <w:tcPr>
            <w:tcW w:w="2880" w:type="dxa"/>
          </w:tcPr>
          <w:p w14:paraId="23679C84">
            <w:pPr>
              <w:spacing w:after="0" w:line="240" w:lineRule="auto"/>
            </w:pPr>
            <w:r>
              <w:rPr>
                <w:rFonts w:ascii="Times New Roman" w:hAnsi="Times New Roman"/>
                <w:b w:val="0"/>
                <w:i w:val="0"/>
                <w:sz w:val="20"/>
              </w:rPr>
              <w:t>SMOTE to 50/50 (churn constituted the 26.5% minority)</w:t>
            </w:r>
          </w:p>
        </w:tc>
        <w:tc>
          <w:tcPr>
            <w:tcW w:w="2880" w:type="dxa"/>
          </w:tcPr>
          <w:p w14:paraId="099851D0">
            <w:pPr>
              <w:spacing w:after="0" w:line="240" w:lineRule="auto"/>
            </w:pPr>
            <w:r>
              <w:rPr>
                <w:rFonts w:ascii="Times New Roman" w:hAnsi="Times New Roman"/>
                <w:b w:val="0"/>
                <w:i w:val="0"/>
                <w:sz w:val="20"/>
              </w:rPr>
              <w:t>scale_pos_weight reweighting only (churn constitutes the ~60% majority; no synthetic instances)</w:t>
            </w:r>
          </w:p>
        </w:tc>
      </w:tr>
      <w:tr w14:paraId="2704937D">
        <w:tc>
          <w:tcPr>
            <w:tcW w:w="2880" w:type="dxa"/>
          </w:tcPr>
          <w:p w14:paraId="370DB5BE">
            <w:pPr>
              <w:spacing w:after="0" w:line="240" w:lineRule="auto"/>
            </w:pPr>
            <w:r>
              <w:rPr>
                <w:rFonts w:ascii="Times New Roman" w:hAnsi="Times New Roman"/>
                <w:b w:val="0"/>
                <w:i w:val="0"/>
                <w:sz w:val="20"/>
              </w:rPr>
              <w:t>Missing values</w:t>
            </w:r>
          </w:p>
        </w:tc>
        <w:tc>
          <w:tcPr>
            <w:tcW w:w="2880" w:type="dxa"/>
          </w:tcPr>
          <w:p w14:paraId="5DF57218">
            <w:pPr>
              <w:spacing w:after="0" w:line="240" w:lineRule="auto"/>
            </w:pPr>
            <w:r>
              <w:rPr>
                <w:rFonts w:ascii="Times New Roman" w:hAnsi="Times New Roman"/>
                <w:b w:val="0"/>
                <w:i w:val="0"/>
                <w:sz w:val="20"/>
              </w:rPr>
              <w:t>0.16% missing, median-imputed</w:t>
            </w:r>
          </w:p>
        </w:tc>
        <w:tc>
          <w:tcPr>
            <w:tcW w:w="2880" w:type="dxa"/>
          </w:tcPr>
          <w:p w14:paraId="67368EA5">
            <w:pPr>
              <w:spacing w:after="0" w:line="240" w:lineRule="auto"/>
            </w:pPr>
            <w:r>
              <w:rPr>
                <w:rFonts w:ascii="Times New Roman" w:hAnsi="Times New Roman"/>
                <w:b w:val="0"/>
                <w:i w:val="0"/>
                <w:sz w:val="20"/>
              </w:rPr>
              <w:t>Up to 63.5% NaN in inter-purchase-interval features, retained via XGBoost's native missing-value routing; a dedicated NaN bin is used in PSI monitoring</w:t>
            </w:r>
          </w:p>
        </w:tc>
      </w:tr>
      <w:tr w14:paraId="6462512E">
        <w:tc>
          <w:tcPr>
            <w:tcW w:w="2880" w:type="dxa"/>
          </w:tcPr>
          <w:p w14:paraId="18727ECC">
            <w:pPr>
              <w:spacing w:after="0" w:line="240" w:lineRule="auto"/>
            </w:pPr>
            <w:r>
              <w:rPr>
                <w:rFonts w:ascii="Times New Roman" w:hAnsi="Times New Roman"/>
                <w:b w:val="0"/>
                <w:i w:val="0"/>
                <w:sz w:val="20"/>
              </w:rPr>
              <w:t>Feature scaling</w:t>
            </w:r>
          </w:p>
        </w:tc>
        <w:tc>
          <w:tcPr>
            <w:tcW w:w="2880" w:type="dxa"/>
          </w:tcPr>
          <w:p w14:paraId="6D8BA91D">
            <w:pPr>
              <w:spacing w:after="0" w:line="240" w:lineRule="auto"/>
            </w:pPr>
            <w:r>
              <w:rPr>
                <w:rFonts w:ascii="Times New Roman" w:hAnsi="Times New Roman"/>
                <w:b w:val="0"/>
                <w:i w:val="0"/>
                <w:sz w:val="20"/>
              </w:rPr>
              <w:t>StandardScaler applied to all features</w:t>
            </w:r>
          </w:p>
        </w:tc>
        <w:tc>
          <w:tcPr>
            <w:tcW w:w="2880" w:type="dxa"/>
          </w:tcPr>
          <w:p w14:paraId="7026EC91">
            <w:pPr>
              <w:spacing w:after="0" w:line="240" w:lineRule="auto"/>
            </w:pPr>
            <w:r>
              <w:rPr>
                <w:rFonts w:ascii="Times New Roman" w:hAnsi="Times New Roman"/>
                <w:b w:val="0"/>
                <w:i w:val="0"/>
                <w:sz w:val="20"/>
              </w:rPr>
              <w:t>None required (tree ensembles are scale-invariant; no linear or neural models in the design)</w:t>
            </w:r>
          </w:p>
        </w:tc>
      </w:tr>
      <w:tr w14:paraId="6982D03D">
        <w:tc>
          <w:tcPr>
            <w:tcW w:w="2880" w:type="dxa"/>
          </w:tcPr>
          <w:p w14:paraId="16AEFA21">
            <w:pPr>
              <w:spacing w:after="0" w:line="240" w:lineRule="auto"/>
            </w:pPr>
            <w:r>
              <w:rPr>
                <w:rFonts w:ascii="Times New Roman" w:hAnsi="Times New Roman"/>
                <w:b w:val="0"/>
                <w:i w:val="0"/>
                <w:sz w:val="20"/>
              </w:rPr>
              <w:t>Model comparison</w:t>
            </w:r>
          </w:p>
        </w:tc>
        <w:tc>
          <w:tcPr>
            <w:tcW w:w="2880" w:type="dxa"/>
          </w:tcPr>
          <w:p w14:paraId="0C30C86D">
            <w:pPr>
              <w:spacing w:after="0" w:line="240" w:lineRule="auto"/>
            </w:pPr>
            <w:r>
              <w:rPr>
                <w:rFonts w:ascii="Times New Roman" w:hAnsi="Times New Roman"/>
                <w:b w:val="0"/>
                <w:i w:val="0"/>
                <w:sz w:val="20"/>
              </w:rPr>
              <w:t>Seven learners plus an ensemble; XGBoost selected empirically</w:t>
            </w:r>
          </w:p>
        </w:tc>
        <w:tc>
          <w:tcPr>
            <w:tcW w:w="2880" w:type="dxa"/>
          </w:tcPr>
          <w:p w14:paraId="70F696D6">
            <w:pPr>
              <w:spacing w:after="0" w:line="240" w:lineRule="auto"/>
            </w:pPr>
            <w:r>
              <w:rPr>
                <w:rFonts w:ascii="Times New Roman" w:hAnsi="Times New Roman"/>
                <w:b w:val="0"/>
                <w:i w:val="0"/>
                <w:sz w:val="20"/>
              </w:rPr>
              <w:t>XGBoost held fixed as a control variable; experimental variation lies in labeling schemes and update strategies</w:t>
            </w:r>
          </w:p>
        </w:tc>
      </w:tr>
      <w:tr w14:paraId="0E151B6E">
        <w:tc>
          <w:tcPr>
            <w:tcW w:w="2880" w:type="dxa"/>
          </w:tcPr>
          <w:p w14:paraId="67A57A60">
            <w:pPr>
              <w:spacing w:after="0" w:line="240" w:lineRule="auto"/>
            </w:pPr>
            <w:r>
              <w:rPr>
                <w:rFonts w:ascii="Times New Roman" w:hAnsi="Times New Roman"/>
                <w:b w:val="0"/>
                <w:i w:val="0"/>
                <w:sz w:val="20"/>
              </w:rPr>
              <w:t>Model maintenance</w:t>
            </w:r>
          </w:p>
        </w:tc>
        <w:tc>
          <w:tcPr>
            <w:tcW w:w="2880" w:type="dxa"/>
          </w:tcPr>
          <w:p w14:paraId="01D45AC8">
            <w:pPr>
              <w:spacing w:after="0" w:line="240" w:lineRule="auto"/>
            </w:pPr>
            <w:r>
              <w:rPr>
                <w:rFonts w:ascii="Times New Roman" w:hAnsi="Times New Roman"/>
                <w:b w:val="0"/>
                <w:i w:val="0"/>
                <w:sz w:val="20"/>
              </w:rPr>
              <w:t>Single static model; no updating protocol</w:t>
            </w:r>
          </w:p>
        </w:tc>
        <w:tc>
          <w:tcPr>
            <w:tcW w:w="2880" w:type="dxa"/>
          </w:tcPr>
          <w:p w14:paraId="440D77F5">
            <w:pPr>
              <w:spacing w:after="0" w:line="240" w:lineRule="auto"/>
            </w:pPr>
            <w:r>
              <w:rPr>
                <w:rFonts w:ascii="Times New Roman" w:hAnsi="Times New Roman"/>
                <w:b w:val="0"/>
                <w:i w:val="0"/>
                <w:sz w:val="20"/>
              </w:rPr>
              <w:t>Central research object: four update strategies (S1-S4) with PSI and AUC-decline drift triggers</w:t>
            </w:r>
          </w:p>
        </w:tc>
      </w:tr>
      <w:tr w14:paraId="0BD7B308">
        <w:tc>
          <w:tcPr>
            <w:tcW w:w="2880" w:type="dxa"/>
          </w:tcPr>
          <w:p w14:paraId="1D611611">
            <w:pPr>
              <w:spacing w:after="0" w:line="240" w:lineRule="auto"/>
            </w:pPr>
            <w:r>
              <w:rPr>
                <w:rFonts w:ascii="Times New Roman" w:hAnsi="Times New Roman"/>
                <w:b w:val="0"/>
                <w:i w:val="0"/>
                <w:sz w:val="20"/>
              </w:rPr>
              <w:t>Interpretability</w:t>
            </w:r>
          </w:p>
        </w:tc>
        <w:tc>
          <w:tcPr>
            <w:tcW w:w="2880" w:type="dxa"/>
          </w:tcPr>
          <w:p w14:paraId="5309509F">
            <w:pPr>
              <w:spacing w:after="0" w:line="240" w:lineRule="auto"/>
            </w:pPr>
            <w:r>
              <w:rPr>
                <w:rFonts w:ascii="Times New Roman" w:hAnsi="Times New Roman"/>
                <w:b w:val="0"/>
                <w:i w:val="0"/>
                <w:sz w:val="20"/>
              </w:rPr>
              <w:t>SHAP analysis central to the contribution</w:t>
            </w:r>
          </w:p>
        </w:tc>
        <w:tc>
          <w:tcPr>
            <w:tcW w:w="2880" w:type="dxa"/>
          </w:tcPr>
          <w:p w14:paraId="6CD07619">
            <w:pPr>
              <w:spacing w:after="0" w:line="240" w:lineRule="auto"/>
            </w:pPr>
            <w:r>
              <w:rPr>
                <w:rFonts w:ascii="Times New Roman" w:hAnsi="Times New Roman"/>
                <w:b w:val="0"/>
                <w:i w:val="0"/>
                <w:sz w:val="20"/>
              </w:rPr>
              <w:t>Gain-based importance at present; SHAP analysis scheduled for Phase 2</w:t>
            </w:r>
          </w:p>
        </w:tc>
      </w:tr>
      <w:tr w14:paraId="333AF407">
        <w:tc>
          <w:tcPr>
            <w:tcW w:w="2880" w:type="dxa"/>
          </w:tcPr>
          <w:p w14:paraId="4140CE12">
            <w:pPr>
              <w:spacing w:after="0" w:line="240" w:lineRule="auto"/>
            </w:pPr>
            <w:r>
              <w:rPr>
                <w:rFonts w:ascii="Times New Roman" w:hAnsi="Times New Roman"/>
                <w:b w:val="0"/>
                <w:i w:val="0"/>
                <w:sz w:val="20"/>
              </w:rPr>
              <w:t>Headline result</w:t>
            </w:r>
          </w:p>
        </w:tc>
        <w:tc>
          <w:tcPr>
            <w:tcW w:w="2880" w:type="dxa"/>
          </w:tcPr>
          <w:p w14:paraId="36078B32">
            <w:pPr>
              <w:spacing w:after="0" w:line="240" w:lineRule="auto"/>
            </w:pPr>
            <w:r>
              <w:rPr>
                <w:rFonts w:ascii="Times New Roman" w:hAnsi="Times New Roman"/>
                <w:b w:val="0"/>
                <w:i w:val="0"/>
                <w:sz w:val="20"/>
              </w:rPr>
              <w:t>XGBoost AUC of 0.932 on a 20% held-out set</w:t>
            </w:r>
          </w:p>
        </w:tc>
        <w:tc>
          <w:tcPr>
            <w:tcW w:w="2880" w:type="dxa"/>
          </w:tcPr>
          <w:p w14:paraId="46BB426E">
            <w:pPr>
              <w:spacing w:after="0" w:line="240" w:lineRule="auto"/>
            </w:pPr>
            <w:r>
              <w:rPr>
                <w:rFonts w:ascii="Times New Roman" w:hAnsi="Times New Roman"/>
                <w:b w:val="0"/>
                <w:i w:val="0"/>
                <w:sz w:val="20"/>
              </w:rPr>
              <w:t>Provisional in-sample AUC of 0.854/0.858; out-of-sample prequential results to be reported in Phase 2</w:t>
            </w:r>
          </w:p>
        </w:tc>
      </w:tr>
    </w:tbl>
    <w:p w14:paraId="57600AED">
      <w:pPr>
        <w:spacing w:before="0" w:after="120"/>
      </w:pPr>
    </w:p>
    <w:p w14:paraId="09D27086">
      <w:pPr>
        <w:spacing w:before="0" w:after="120"/>
        <w:ind w:firstLine="720"/>
      </w:pPr>
      <w:r>
        <w:rPr>
          <w:rFonts w:ascii="Times New Roman" w:hAnsi="Times New Roman"/>
          <w:b w:val="0"/>
          <w:i w:val="0"/>
          <w:sz w:val="24"/>
        </w:rPr>
        <w:t>T</w:t>
      </w:r>
      <w:r>
        <w:rPr>
          <w:rFonts w:hint="default" w:ascii="Times New Roman" w:hAnsi="Times New Roman"/>
          <w:b w:val="0"/>
          <w:i w:val="0"/>
          <w:sz w:val="24"/>
          <w:lang w:val="vi-VN"/>
        </w:rPr>
        <w:t>o compare, t</w:t>
      </w:r>
      <w:r>
        <w:rPr>
          <w:rFonts w:ascii="Times New Roman" w:hAnsi="Times New Roman"/>
          <w:b w:val="0"/>
          <w:i w:val="0"/>
          <w:sz w:val="24"/>
        </w:rPr>
        <w:t>he leakage discipline of the reference study reflects, at smaller scale, the same principle enforced throughout this project: restricting SMOTE to the training partition parallels the label-maturity rule, in that both prevent information from the evaluation side from contaminating model training.</w:t>
      </w:r>
    </w:p>
    <w:p w14:paraId="6F54C5F0">
      <w:pPr>
        <w:spacing w:before="0" w:after="120"/>
        <w:ind w:firstLine="720"/>
      </w:pPr>
      <w:r>
        <w:rPr>
          <w:rFonts w:ascii="Times New Roman" w:hAnsi="Times New Roman"/>
          <w:b w:val="0"/>
          <w:i w:val="0"/>
          <w:sz w:val="24"/>
        </w:rPr>
        <w:t>Two elements of the reference methodology merit consideration for Phase 2. The probability-calibration and cost-sensitive thresholding procedure (false-negative cost set at five times the false-positive cost; threshold 0.528) constitutes a business-realistic refinement that transfers naturally to the SME retention setting, in which the cost of an undetected churner exceeds that of an unnecessary retention contact; such a procedure would complement the Recall@10% metric already specified. The SHAP-based risk segmentation likewise suggests a merchant-facing presentation format for Phase-2 model output. Conversely, the reported AUC values are not directly comparable across the two studies, owing to differences in domain, task difficulty, evaluation protocol, and in-sample versus held-out measurement; the reference study's AUC of 0.932 should therefore not be treated as a performance benchmark for the present work.</w:t>
      </w:r>
    </w:p>
    <w:p w14:paraId="7F509D8D">
      <w:pPr>
        <w:pStyle w:val="2"/>
      </w:pPr>
      <w:r>
        <w:rPr>
          <w:rFonts w:ascii="Times New Roman" w:hAnsi="Times New Roman"/>
          <w:color w:val="000000"/>
        </w:rPr>
        <w:t>References</w:t>
      </w:r>
    </w:p>
    <w:p w14:paraId="05FD69C5">
      <w:pPr>
        <w:spacing w:after="120"/>
      </w:pPr>
      <w:r>
        <w:rPr>
          <w:rFonts w:ascii="Times New Roman" w:hAnsi="Times New Roman"/>
          <w:b w:val="0"/>
          <w:i w:val="0"/>
          <w:sz w:val="22"/>
        </w:rPr>
        <w:t xml:space="preserve">Bayram, F., Ahmed, B. S., &amp; Kassler, A. (2022). From concept drift to model degradation: An overview on performance-aware drift detectors. </w:t>
      </w:r>
      <w:r>
        <w:rPr>
          <w:rFonts w:ascii="Times New Roman" w:hAnsi="Times New Roman"/>
          <w:b w:val="0"/>
          <w:i/>
          <w:sz w:val="22"/>
        </w:rPr>
        <w:t>Knowledge-Based Systems, 245</w:t>
      </w:r>
      <w:r>
        <w:rPr>
          <w:rFonts w:ascii="Times New Roman" w:hAnsi="Times New Roman"/>
          <w:b w:val="0"/>
          <w:i w:val="0"/>
          <w:sz w:val="22"/>
        </w:rPr>
        <w:t>, 108632. https://doi.org/10.1016/j.knosys.2022.108632</w:t>
      </w:r>
    </w:p>
    <w:p w14:paraId="5AC66CA7">
      <w:pPr>
        <w:spacing w:after="120"/>
      </w:pPr>
      <w:r>
        <w:rPr>
          <w:rFonts w:ascii="Times New Roman" w:hAnsi="Times New Roman"/>
          <w:b w:val="0"/>
          <w:i w:val="0"/>
          <w:sz w:val="22"/>
        </w:rPr>
        <w:t xml:space="preserve">El Attar, A., &amp; El-Hajj, M. (2026). Explainable AI-driven customer churn prediction: a multi-model ensemble approach with SHAP-based feature analysis. </w:t>
      </w:r>
      <w:r>
        <w:rPr>
          <w:rFonts w:ascii="Times New Roman" w:hAnsi="Times New Roman"/>
          <w:b w:val="0"/>
          <w:i/>
          <w:sz w:val="22"/>
        </w:rPr>
        <w:t>Frontiers in Artificial Intelligence, 9</w:t>
      </w:r>
      <w:r>
        <w:rPr>
          <w:rFonts w:ascii="Times New Roman" w:hAnsi="Times New Roman"/>
          <w:b w:val="0"/>
          <w:i w:val="0"/>
          <w:sz w:val="22"/>
        </w:rPr>
        <w:t>, 1748799. https://doi.org/10.3389/frai.2026.1748799</w:t>
      </w:r>
    </w:p>
    <w:p w14:paraId="70660864">
      <w:pPr>
        <w:spacing w:after="120"/>
      </w:pPr>
      <w:r>
        <w:rPr>
          <w:rFonts w:ascii="Times New Roman" w:hAnsi="Times New Roman"/>
          <w:b w:val="0"/>
          <w:i w:val="0"/>
          <w:sz w:val="22"/>
        </w:rPr>
        <w:t xml:space="preserve">Gattermann-Itschert, T., &amp; Thonemann, U. W. (2022). Proactive customer retention management in a non-contractual B2B setting based on churn prediction with random forests. </w:t>
      </w:r>
      <w:r>
        <w:rPr>
          <w:rFonts w:ascii="Times New Roman" w:hAnsi="Times New Roman"/>
          <w:b w:val="0"/>
          <w:i/>
          <w:sz w:val="22"/>
        </w:rPr>
        <w:t>Industrial Marketing Management, 107</w:t>
      </w:r>
      <w:r>
        <w:rPr>
          <w:rFonts w:ascii="Times New Roman" w:hAnsi="Times New Roman"/>
          <w:b w:val="0"/>
          <w:i w:val="0"/>
          <w:sz w:val="22"/>
        </w:rPr>
        <w:t>, 134–147.</w:t>
      </w:r>
    </w:p>
    <w:p w14:paraId="042FADAC">
      <w:pPr>
        <w:spacing w:after="120"/>
      </w:pPr>
      <w:r>
        <w:rPr>
          <w:rFonts w:ascii="Times New Roman" w:hAnsi="Times New Roman"/>
          <w:b w:val="0"/>
          <w:i w:val="0"/>
          <w:sz w:val="22"/>
        </w:rPr>
        <w:t xml:space="preserve">Kay, M., Elkin, L. A., Higgins, J. J., &amp; Wobbrock, J. O. (2025). </w:t>
      </w:r>
      <w:r>
        <w:rPr>
          <w:rFonts w:ascii="Times New Roman" w:hAnsi="Times New Roman"/>
          <w:b w:val="0"/>
          <w:i/>
          <w:sz w:val="22"/>
        </w:rPr>
        <w:t>ARTool: Aligned Rank Transform for Nonparametric Factorial ANOVAs</w:t>
      </w:r>
      <w:r>
        <w:rPr>
          <w:rFonts w:ascii="Times New Roman" w:hAnsi="Times New Roman"/>
          <w:b w:val="0"/>
          <w:i w:val="0"/>
          <w:sz w:val="22"/>
        </w:rPr>
        <w:t xml:space="preserve"> (R package version 0.11.2). https://github.com/mjskay/ARTool</w:t>
      </w:r>
    </w:p>
    <w:p w14:paraId="1E4C255E">
      <w:pPr>
        <w:spacing w:after="120"/>
      </w:pPr>
      <w:r>
        <w:rPr>
          <w:rFonts w:ascii="Times New Roman" w:hAnsi="Times New Roman"/>
          <w:b w:val="0"/>
          <w:i w:val="0"/>
          <w:sz w:val="22"/>
        </w:rPr>
        <w:t xml:space="preserve">Rainio, O., Teuho, J., &amp; Klén, R. (2024). Evaluation metrics and statistical tests for machine learning. </w:t>
      </w:r>
      <w:r>
        <w:rPr>
          <w:rFonts w:ascii="Times New Roman" w:hAnsi="Times New Roman"/>
          <w:b w:val="0"/>
          <w:i/>
          <w:sz w:val="22"/>
        </w:rPr>
        <w:t>Scientific Reports, 14</w:t>
      </w:r>
      <w:r>
        <w:rPr>
          <w:rFonts w:ascii="Times New Roman" w:hAnsi="Times New Roman"/>
          <w:b w:val="0"/>
          <w:i w:val="0"/>
          <w:sz w:val="22"/>
        </w:rPr>
        <w:t>, 6086. https://doi.org/10.1038/s41598-024-56706-x</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imSun">
    <w:altName w:val="宋体-简"/>
    <w:panose1 w:val="00000000000000000000"/>
    <w:charset w:val="00"/>
    <w:family w:val="auto"/>
    <w:pitch w:val="default"/>
    <w:sig w:usb0="00000000" w:usb1="00000000" w:usb2="0000000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Times New Roman Italic">
    <w:panose1 w:val="02020503050405090304"/>
    <w:charset w:val="00"/>
    <w:family w:val="auto"/>
    <w:pitch w:val="default"/>
    <w:sig w:usb0="E0000AFF" w:usb1="00007843" w:usb2="00000001" w:usb3="00000000" w:csb0="400001BF" w:csb1="DFF70000"/>
  </w:font>
  <w:font w:name="Times New Roman Bold Italic">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D5FFD7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63</TotalTime>
  <ScaleCrop>false</ScaleCrop>
  <LinksUpToDate>false</LinksUpToDate>
  <CharactersWithSpaces>0</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PHƯƠNG THẢODƯƠNG</cp:lastModifiedBy>
  <dcterms:modified xsi:type="dcterms:W3CDTF">2026-08-16T23:36:44Z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6D6C5AA193383F991CE7816AD056FF9E_42</vt:lpwstr>
  </property>
</Properties>
</file>